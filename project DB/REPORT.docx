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BBB2CD" w14:textId="3EFF4468" w:rsidR="00926930" w:rsidRDefault="00000000">
      <w:pPr>
        <w:pStyle w:val="Heading1"/>
      </w:pPr>
      <w:r>
        <w:t>Student Database Project</w:t>
      </w:r>
    </w:p>
    <w:p w14:paraId="01C7587D" w14:textId="77777777" w:rsidR="00926930" w:rsidRDefault="00000000">
      <w:pPr>
        <w:pStyle w:val="Heading2"/>
      </w:pPr>
      <w:r>
        <w:t>Introduction</w:t>
      </w:r>
    </w:p>
    <w:p w14:paraId="579A6A2E" w14:textId="600D2426" w:rsidR="00926930" w:rsidRDefault="00000000">
      <w:pPr>
        <w:rPr>
          <w:lang w:val="en-GB"/>
        </w:rPr>
      </w:pPr>
      <w:r>
        <w:t xml:space="preserve">This document provides a comprehensive overview of the Student Registration Database Project. The project involves designing, creating, and using a SQL database that meets specific requirements. The database is designed to manage student registrations in a </w:t>
      </w:r>
      <w:proofErr w:type="gramStart"/>
      <w:r>
        <w:t>setting.</w:t>
      </w:r>
      <w:r>
        <w:rPr>
          <w:lang w:val="en-GB"/>
        </w:rPr>
        <w:t>-</w:t>
      </w:r>
      <w:proofErr w:type="gramEnd"/>
    </w:p>
    <w:p w14:paraId="59E85E73" w14:textId="77777777" w:rsidR="00926930" w:rsidRDefault="00000000">
      <w:pPr>
        <w:pStyle w:val="Heading2"/>
      </w:pPr>
      <w:r>
        <w:t>System Overview</w:t>
      </w:r>
    </w:p>
    <w:p w14:paraId="427C364C" w14:textId="77777777" w:rsidR="00926930" w:rsidRDefault="00000000">
      <w:pPr>
        <w:rPr>
          <w:lang w:val="af-ZA"/>
        </w:rPr>
      </w:pPr>
      <w:r>
        <w:t>The system includes the following entities</w:t>
      </w:r>
      <w:proofErr w:type="gramStart"/>
      <w:r>
        <w:t>: .</w:t>
      </w:r>
      <w:proofErr w:type="gramEnd"/>
      <w:r>
        <w:t xml:space="preserve"> Each entity has specific attributes and relationships with other entities. The system is designed to handle student registrations, course assignments, and grade management.</w:t>
      </w:r>
    </w:p>
    <w:tbl>
      <w:tblPr>
        <w:tblStyle w:val="TableGrid"/>
        <w:tblW w:w="0" w:type="auto"/>
        <w:tblLook w:val="04A0" w:firstRow="1" w:lastRow="0" w:firstColumn="1" w:lastColumn="0" w:noHBand="0" w:noVBand="1"/>
      </w:tblPr>
      <w:tblGrid>
        <w:gridCol w:w="4428"/>
        <w:gridCol w:w="4428"/>
      </w:tblGrid>
      <w:tr w:rsidR="00926930" w14:paraId="523D974A" w14:textId="77777777">
        <w:tc>
          <w:tcPr>
            <w:tcW w:w="4428" w:type="dxa"/>
          </w:tcPr>
          <w:p w14:paraId="323BD741" w14:textId="77777777" w:rsidR="00926930" w:rsidRDefault="00000000">
            <w:pPr>
              <w:jc w:val="center"/>
              <w:rPr>
                <w:rFonts w:ascii="Arial Black" w:hAnsi="Arial Black" w:cs="Arial Black"/>
                <w:lang w:val="af-ZA"/>
              </w:rPr>
            </w:pPr>
            <w:r>
              <w:rPr>
                <w:rFonts w:ascii="Arial Black" w:hAnsi="Arial Black" w:cs="Arial Black"/>
                <w:color w:val="4BACC6" w:themeColor="accent5"/>
                <w:sz w:val="44"/>
                <w:szCs w:val="44"/>
                <w:lang w:val="af-ZA"/>
              </w:rPr>
              <w:t>ENTITIES</w:t>
            </w:r>
          </w:p>
        </w:tc>
        <w:tc>
          <w:tcPr>
            <w:tcW w:w="4428" w:type="dxa"/>
          </w:tcPr>
          <w:p w14:paraId="3CBDA3B1" w14:textId="77777777" w:rsidR="00926930" w:rsidRDefault="00000000">
            <w:pPr>
              <w:jc w:val="center"/>
              <w:rPr>
                <w:rFonts w:ascii="Arial Black" w:hAnsi="Arial Black" w:cs="Arial Black"/>
                <w:lang w:val="af-ZA"/>
              </w:rPr>
            </w:pPr>
            <w:r>
              <w:rPr>
                <w:rFonts w:ascii="Arial Black" w:hAnsi="Arial Black" w:cs="Arial Black"/>
                <w:color w:val="4BACC6" w:themeColor="accent5"/>
                <w:sz w:val="52"/>
                <w:szCs w:val="52"/>
                <w:lang w:val="af-ZA"/>
              </w:rPr>
              <w:t>USER</w:t>
            </w:r>
          </w:p>
        </w:tc>
      </w:tr>
      <w:tr w:rsidR="00926930" w14:paraId="58B9EFB5" w14:textId="77777777">
        <w:tc>
          <w:tcPr>
            <w:tcW w:w="4428" w:type="dxa"/>
          </w:tcPr>
          <w:p w14:paraId="1FE1D17E" w14:textId="77777777" w:rsidR="00926930" w:rsidRDefault="00000000">
            <w:pPr>
              <w:rPr>
                <w:rFonts w:ascii="Arial Black" w:hAnsi="Arial Black" w:cs="Arial Black"/>
                <w:lang w:val="af-ZA"/>
              </w:rPr>
            </w:pPr>
            <w:r>
              <w:rPr>
                <w:rFonts w:ascii="Arial Black" w:hAnsi="Arial Black" w:cs="Arial Black"/>
                <w:lang w:val="af-ZA"/>
              </w:rPr>
              <w:t>student</w:t>
            </w:r>
          </w:p>
        </w:tc>
        <w:tc>
          <w:tcPr>
            <w:tcW w:w="4428" w:type="dxa"/>
          </w:tcPr>
          <w:p w14:paraId="352E9FEC" w14:textId="77777777" w:rsidR="00926930" w:rsidRDefault="00000000">
            <w:pPr>
              <w:rPr>
                <w:rFonts w:ascii="Arial Black" w:hAnsi="Arial Black" w:cs="Arial Black"/>
                <w:lang w:val="af-ZA"/>
              </w:rPr>
            </w:pPr>
            <w:r>
              <w:rPr>
                <w:rFonts w:ascii="Arial Black" w:hAnsi="Arial Black" w:cs="Arial Black"/>
                <w:lang w:val="af-ZA"/>
              </w:rPr>
              <w:t>student</w:t>
            </w:r>
          </w:p>
        </w:tc>
      </w:tr>
      <w:tr w:rsidR="00926930" w14:paraId="6A818B11" w14:textId="77777777">
        <w:tc>
          <w:tcPr>
            <w:tcW w:w="4428" w:type="dxa"/>
          </w:tcPr>
          <w:p w14:paraId="702DDDD3" w14:textId="7DCC5549" w:rsidR="00926930" w:rsidRDefault="00CB3231">
            <w:pPr>
              <w:rPr>
                <w:rFonts w:ascii="Arial Black" w:hAnsi="Arial Black" w:cs="Arial Black"/>
                <w:lang w:val="af-ZA"/>
              </w:rPr>
            </w:pPr>
            <w:r>
              <w:rPr>
                <w:rFonts w:ascii="Arial Black" w:hAnsi="Arial Black" w:cs="Arial Black"/>
                <w:lang w:val="af-ZA"/>
              </w:rPr>
              <w:t>teachers</w:t>
            </w:r>
          </w:p>
        </w:tc>
        <w:tc>
          <w:tcPr>
            <w:tcW w:w="4428" w:type="dxa"/>
          </w:tcPr>
          <w:p w14:paraId="2AA3D726" w14:textId="77777777" w:rsidR="00926930" w:rsidRDefault="00000000">
            <w:pPr>
              <w:rPr>
                <w:rFonts w:ascii="Arial Black" w:hAnsi="Arial Black" w:cs="Arial Black"/>
                <w:lang w:val="af-ZA"/>
              </w:rPr>
            </w:pPr>
            <w:r>
              <w:rPr>
                <w:rFonts w:ascii="Arial Black" w:hAnsi="Arial Black" w:cs="Arial Black"/>
                <w:lang w:val="af-ZA"/>
              </w:rPr>
              <w:t>admin</w:t>
            </w:r>
          </w:p>
        </w:tc>
      </w:tr>
      <w:tr w:rsidR="00926930" w14:paraId="0D321A35" w14:textId="77777777">
        <w:tc>
          <w:tcPr>
            <w:tcW w:w="4428" w:type="dxa"/>
          </w:tcPr>
          <w:p w14:paraId="06C10935" w14:textId="40A01BD1" w:rsidR="00926930" w:rsidRDefault="00CB3231">
            <w:pPr>
              <w:rPr>
                <w:rFonts w:ascii="Arial Black" w:hAnsi="Arial Black" w:cs="Arial Black"/>
                <w:lang w:val="af-ZA"/>
              </w:rPr>
            </w:pPr>
            <w:r>
              <w:rPr>
                <w:rFonts w:ascii="Arial Black" w:hAnsi="Arial Black" w:cs="Arial Black"/>
                <w:lang w:val="af-ZA"/>
              </w:rPr>
              <w:t>staff</w:t>
            </w:r>
          </w:p>
        </w:tc>
        <w:tc>
          <w:tcPr>
            <w:tcW w:w="4428" w:type="dxa"/>
          </w:tcPr>
          <w:p w14:paraId="368AFDA9" w14:textId="4D1D9774" w:rsidR="00926930" w:rsidRDefault="00571CB6">
            <w:pPr>
              <w:rPr>
                <w:rFonts w:ascii="Arial Black" w:hAnsi="Arial Black" w:cs="Arial Black"/>
                <w:lang w:val="af-ZA"/>
              </w:rPr>
            </w:pPr>
            <w:r>
              <w:rPr>
                <w:rFonts w:ascii="Arial Black" w:hAnsi="Arial Black" w:cs="Arial Black"/>
                <w:lang w:val="af-ZA"/>
              </w:rPr>
              <w:t>teachers</w:t>
            </w:r>
          </w:p>
        </w:tc>
      </w:tr>
      <w:tr w:rsidR="00926930" w14:paraId="0BC72586" w14:textId="77777777">
        <w:tc>
          <w:tcPr>
            <w:tcW w:w="4428" w:type="dxa"/>
          </w:tcPr>
          <w:p w14:paraId="5624269D" w14:textId="43CD8471" w:rsidR="00926930" w:rsidRDefault="00CB3231">
            <w:pPr>
              <w:rPr>
                <w:rFonts w:ascii="Arial Black" w:hAnsi="Arial Black" w:cs="Arial Black"/>
                <w:lang w:val="af-ZA"/>
              </w:rPr>
            </w:pPr>
            <w:r>
              <w:rPr>
                <w:rFonts w:ascii="Arial Black" w:hAnsi="Arial Black" w:cs="Arial Black"/>
                <w:lang w:val="af-ZA"/>
              </w:rPr>
              <w:t>administrat</w:t>
            </w:r>
            <w:r w:rsidR="00571CB6">
              <w:rPr>
                <w:rFonts w:ascii="Arial Black" w:hAnsi="Arial Black" w:cs="Arial Black"/>
                <w:lang w:val="af-ZA"/>
              </w:rPr>
              <w:t>ors</w:t>
            </w:r>
          </w:p>
        </w:tc>
        <w:tc>
          <w:tcPr>
            <w:tcW w:w="4428" w:type="dxa"/>
          </w:tcPr>
          <w:p w14:paraId="43EA3A30" w14:textId="77777777" w:rsidR="00926930" w:rsidRDefault="00926930">
            <w:pPr>
              <w:rPr>
                <w:rFonts w:ascii="Arial Black" w:hAnsi="Arial Black" w:cs="Arial Black"/>
                <w:lang w:val="af-ZA"/>
              </w:rPr>
            </w:pPr>
          </w:p>
        </w:tc>
      </w:tr>
      <w:tr w:rsidR="00926930" w14:paraId="003FBC5F" w14:textId="77777777">
        <w:tc>
          <w:tcPr>
            <w:tcW w:w="4428" w:type="dxa"/>
          </w:tcPr>
          <w:p w14:paraId="71F7303C" w14:textId="4287DB50" w:rsidR="00926930" w:rsidRDefault="00571CB6">
            <w:pPr>
              <w:rPr>
                <w:rFonts w:ascii="Arial Black" w:hAnsi="Arial Black" w:cs="Arial Black"/>
                <w:lang w:val="af-ZA"/>
              </w:rPr>
            </w:pPr>
            <w:r>
              <w:rPr>
                <w:rFonts w:ascii="Arial Black" w:hAnsi="Arial Black" w:cs="Arial Black"/>
                <w:lang w:val="af-ZA"/>
              </w:rPr>
              <w:t>Class place</w:t>
            </w:r>
          </w:p>
        </w:tc>
        <w:tc>
          <w:tcPr>
            <w:tcW w:w="4428" w:type="dxa"/>
          </w:tcPr>
          <w:p w14:paraId="33027498" w14:textId="77777777" w:rsidR="00926930" w:rsidRDefault="00926930">
            <w:pPr>
              <w:rPr>
                <w:rFonts w:ascii="Arial Black" w:hAnsi="Arial Black" w:cs="Arial Black"/>
                <w:lang w:val="af-ZA"/>
              </w:rPr>
            </w:pPr>
          </w:p>
        </w:tc>
      </w:tr>
    </w:tbl>
    <w:p w14:paraId="282A3120" w14:textId="77777777" w:rsidR="00926930" w:rsidRDefault="00926930">
      <w:pPr>
        <w:rPr>
          <w:lang w:val="af-ZA"/>
        </w:rPr>
      </w:pPr>
    </w:p>
    <w:p w14:paraId="75AB5D55" w14:textId="77777777" w:rsidR="00926930" w:rsidRDefault="00000000">
      <w:pPr>
        <w:pStyle w:val="Heading2"/>
      </w:pPr>
      <w:r>
        <w:t>Normalization Explanation</w:t>
      </w:r>
    </w:p>
    <w:p w14:paraId="4A2883C2" w14:textId="77777777" w:rsidR="00926930" w:rsidRDefault="00000000">
      <w:r>
        <w:t>Normalization is the process of organizing the fields and tables of a relational database to minimize redundancy and dependency. The tables in this project are designed to be in 3NF (Third Normal Form), ensuring that each table contains only related data and each non-key attribute is fully functionally dependent on the primary key.</w:t>
      </w:r>
    </w:p>
    <w:p w14:paraId="0F538950" w14:textId="77777777" w:rsidR="00926930" w:rsidRDefault="00926930"/>
    <w:p w14:paraId="12C781C1" w14:textId="77777777" w:rsidR="00926930" w:rsidRDefault="00926930"/>
    <w:p w14:paraId="0AC98BBA" w14:textId="77777777" w:rsidR="00926930" w:rsidRDefault="00926930"/>
    <w:p w14:paraId="71022467" w14:textId="77777777" w:rsidR="00926930" w:rsidRDefault="00926930"/>
    <w:p w14:paraId="7A3B6858" w14:textId="77777777" w:rsidR="00926930" w:rsidRDefault="00926930">
      <w:pPr>
        <w:rPr>
          <w:lang w:val="en-GB"/>
        </w:rPr>
      </w:pPr>
    </w:p>
    <w:p w14:paraId="541EEB95" w14:textId="77777777" w:rsidR="00926930" w:rsidRDefault="00926930"/>
    <w:p w14:paraId="41409775" w14:textId="77777777" w:rsidR="00926930" w:rsidRDefault="00000000">
      <w:pPr>
        <w:rPr>
          <w:color w:val="4F81BD" w:themeColor="accent1"/>
          <w:sz w:val="28"/>
          <w:szCs w:val="28"/>
          <w:lang w:val="en-GB"/>
        </w:rPr>
      </w:pPr>
      <w:r>
        <w:t xml:space="preserve"> </w:t>
      </w:r>
      <w:r>
        <w:rPr>
          <w:sz w:val="28"/>
          <w:szCs w:val="28"/>
          <w:lang w:val="af-ZA"/>
        </w:rPr>
        <w:t xml:space="preserve"> </w:t>
      </w:r>
      <w:r>
        <w:rPr>
          <w:color w:val="4F81BD" w:themeColor="accent1"/>
          <w:sz w:val="28"/>
          <w:szCs w:val="28"/>
          <w:lang w:val="af-ZA"/>
        </w:rPr>
        <w:t>ER Diagram</w:t>
      </w:r>
      <w:r>
        <w:rPr>
          <w:color w:val="4F81BD" w:themeColor="accent1"/>
          <w:sz w:val="28"/>
          <w:szCs w:val="28"/>
          <w:lang w:val="en-GB"/>
        </w:rPr>
        <w:t xml:space="preserve"> and mapping</w:t>
      </w:r>
    </w:p>
    <w:p w14:paraId="604ED6FB" w14:textId="73F1376A" w:rsidR="00926930" w:rsidRDefault="00CB3231">
      <w:pPr>
        <w:rPr>
          <w:color w:val="000000" w:themeColor="text1"/>
          <w:sz w:val="24"/>
          <w:szCs w:val="24"/>
          <w:lang w:val="af-ZA"/>
        </w:rPr>
      </w:pPr>
      <w:r>
        <w:rPr>
          <w:noProof/>
          <w:color w:val="000000" w:themeColor="text1"/>
          <w:sz w:val="24"/>
          <w:szCs w:val="24"/>
          <w:lang w:val="af-ZA"/>
        </w:rPr>
        <w:drawing>
          <wp:inline distT="0" distB="0" distL="0" distR="0" wp14:anchorId="07E7DF23" wp14:editId="6015DBAF">
            <wp:extent cx="9144000" cy="6858000"/>
            <wp:effectExtent l="0" t="0" r="0" b="0"/>
            <wp:docPr id="1269008712" name="Picture 1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08712" name="Picture 11" descr="A paper with writing on it&#10;&#10;AI-generated content may be incorrect."/>
                    <pic:cNvPicPr/>
                  </pic:nvPicPr>
                  <pic:blipFill>
                    <a:blip r:embed="rId9"/>
                    <a:stretch>
                      <a:fillRect/>
                    </a:stretch>
                  </pic:blipFill>
                  <pic:spPr>
                    <a:xfrm>
                      <a:off x="0" y="0"/>
                      <a:ext cx="9144000" cy="6858000"/>
                    </a:xfrm>
                    <a:prstGeom prst="rect">
                      <a:avLst/>
                    </a:prstGeom>
                  </pic:spPr>
                </pic:pic>
              </a:graphicData>
            </a:graphic>
          </wp:inline>
        </w:drawing>
      </w:r>
    </w:p>
    <w:p w14:paraId="4B9A5817" w14:textId="77777777" w:rsidR="00926930" w:rsidRDefault="00926930">
      <w:pPr>
        <w:rPr>
          <w:color w:val="000000" w:themeColor="text1"/>
          <w:sz w:val="24"/>
          <w:szCs w:val="24"/>
          <w:lang w:val="af-ZA"/>
        </w:rPr>
      </w:pPr>
    </w:p>
    <w:p w14:paraId="7B323C53" w14:textId="1D8B8DA0" w:rsidR="00926930" w:rsidRDefault="00384C59">
      <w:pPr>
        <w:rPr>
          <w:color w:val="000000" w:themeColor="text1"/>
          <w:sz w:val="24"/>
          <w:szCs w:val="24"/>
          <w:lang w:val="en-GB"/>
        </w:rPr>
      </w:pPr>
      <w:r>
        <w:rPr>
          <w:noProof/>
          <w:color w:val="000000" w:themeColor="text1"/>
          <w:sz w:val="24"/>
          <w:szCs w:val="24"/>
          <w:lang w:val="en-GB"/>
        </w:rPr>
        <w:drawing>
          <wp:inline distT="0" distB="0" distL="0" distR="0" wp14:anchorId="0DC50181" wp14:editId="783EFD4D">
            <wp:extent cx="11430000" cy="15240000"/>
            <wp:effectExtent l="0" t="0" r="0" b="0"/>
            <wp:docPr id="664667130" name="Picture 2"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67130" name="Picture 2" descr="A paper with writing on it&#10;&#10;AI-generated content may be incorrect."/>
                    <pic:cNvPicPr/>
                  </pic:nvPicPr>
                  <pic:blipFill>
                    <a:blip r:embed="rId10"/>
                    <a:stretch>
                      <a:fillRect/>
                    </a:stretch>
                  </pic:blipFill>
                  <pic:spPr>
                    <a:xfrm>
                      <a:off x="0" y="0"/>
                      <a:ext cx="11430000" cy="15240000"/>
                    </a:xfrm>
                    <a:prstGeom prst="rect">
                      <a:avLst/>
                    </a:prstGeom>
                  </pic:spPr>
                </pic:pic>
              </a:graphicData>
            </a:graphic>
          </wp:inline>
        </w:drawing>
      </w:r>
    </w:p>
    <w:p w14:paraId="5141316A" w14:textId="77777777" w:rsidR="00926930" w:rsidRDefault="00000000">
      <w:r>
        <w:t xml:space="preserve">    </w:t>
      </w:r>
    </w:p>
    <w:p w14:paraId="4D1193B0" w14:textId="77777777" w:rsidR="00926930" w:rsidRDefault="00926930">
      <w:pPr>
        <w:pStyle w:val="Heading2"/>
      </w:pPr>
    </w:p>
    <w:p w14:paraId="365B9B28" w14:textId="77777777" w:rsidR="00926930" w:rsidRDefault="00926930">
      <w:pPr>
        <w:pStyle w:val="Heading2"/>
      </w:pPr>
    </w:p>
    <w:p w14:paraId="735C2DA9" w14:textId="77777777" w:rsidR="00926930" w:rsidRDefault="00000000">
      <w:pPr>
        <w:rPr>
          <w:color w:val="4BACC6" w:themeColor="accent5"/>
          <w:sz w:val="52"/>
          <w:szCs w:val="52"/>
        </w:rPr>
      </w:pPr>
      <w:r>
        <w:br w:type="page"/>
      </w:r>
      <w:r>
        <w:rPr>
          <w:rFonts w:hint="cs"/>
          <w:rtl/>
          <w:lang w:bidi="ar-EG"/>
        </w:rPr>
        <w:t xml:space="preserve">                              </w:t>
      </w:r>
      <w:r>
        <w:rPr>
          <w:color w:val="4BACC6" w:themeColor="accent5"/>
          <w:sz w:val="52"/>
          <w:szCs w:val="52"/>
        </w:rPr>
        <w:t>Table Structures</w:t>
      </w:r>
    </w:p>
    <w:p w14:paraId="6EA15FBF" w14:textId="4551A651" w:rsidR="00C3744C" w:rsidRDefault="00000000" w:rsidP="00651C6A">
      <w:pPr>
        <w:rPr>
          <w:lang w:val="af-ZA"/>
        </w:rPr>
      </w:pPr>
      <w:r>
        <w:t xml:space="preserve">The following tables are created in the database: Department, Student, </w:t>
      </w:r>
      <w:r w:rsidR="00651C6A">
        <w:t>staff</w:t>
      </w:r>
      <w:r>
        <w:t xml:space="preserve">, </w:t>
      </w:r>
      <w:r w:rsidR="00651C6A">
        <w:t>teachers</w:t>
      </w:r>
      <w:r>
        <w:t xml:space="preserve">, </w:t>
      </w:r>
      <w:r w:rsidR="00651C6A">
        <w:t xml:space="preserve">class place </w:t>
      </w:r>
      <w:r>
        <w:t xml:space="preserve">and </w:t>
      </w:r>
      <w:r w:rsidR="00651C6A">
        <w:t>administrators</w:t>
      </w:r>
      <w:r>
        <w:t>. Each table has specific columns and data types.</w:t>
      </w:r>
      <w:r w:rsidR="00C3744C">
        <w:br/>
      </w:r>
      <w:r w:rsidR="00C3744C">
        <w:rPr>
          <w:rFonts w:hint="cs"/>
          <w:color w:val="000000" w:themeColor="text1"/>
          <w:sz w:val="28"/>
          <w:szCs w:val="28"/>
          <w:lang w:val="af-ZA"/>
        </w:rPr>
        <w:t xml:space="preserve">Each table contains 10 </w:t>
      </w:r>
      <w:proofErr w:type="gramStart"/>
      <w:r w:rsidR="00C3744C">
        <w:rPr>
          <w:rFonts w:hint="cs"/>
          <w:color w:val="000000" w:themeColor="text1"/>
          <w:sz w:val="28"/>
          <w:szCs w:val="28"/>
          <w:lang w:val="af-ZA"/>
        </w:rPr>
        <w:t>data.</w:t>
      </w:r>
      <w:r w:rsidR="00C3744C">
        <w:t>They</w:t>
      </w:r>
      <w:proofErr w:type="gramEnd"/>
      <w:r w:rsidR="00C3744C">
        <w:t xml:space="preserve"> are 5 tables</w:t>
      </w:r>
      <w:r w:rsidR="00651C6A">
        <w:rPr>
          <w:rFonts w:cs="Times New Roman"/>
          <w:lang w:bidi="ar-EG"/>
        </w:rPr>
        <w:t>.</w:t>
      </w:r>
    </w:p>
    <w:p w14:paraId="6EE8A8D1" w14:textId="4E03B5CE" w:rsidR="00C3744C" w:rsidRPr="00C3744C" w:rsidRDefault="00651C6A">
      <w:pPr>
        <w:rPr>
          <w:lang w:val="af-ZA"/>
        </w:rPr>
      </w:pPr>
      <w:r>
        <w:rPr>
          <w:rFonts w:hint="cs"/>
          <w:noProof/>
          <w:color w:val="4BACC6" w:themeColor="accent5"/>
          <w:sz w:val="52"/>
          <w:szCs w:val="52"/>
          <w:lang w:val="af-ZA" w:bidi="ar-EG"/>
        </w:rPr>
        <w:drawing>
          <wp:inline distT="0" distB="0" distL="0" distR="0" wp14:anchorId="7F627A6C" wp14:editId="7FFF7239">
            <wp:extent cx="9144000" cy="5141415"/>
            <wp:effectExtent l="0" t="0" r="0" b="2540"/>
            <wp:docPr id="18626481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8190" name="Picture 4" descr="A screenshot of a computer&#10;&#10;AI-generated content may be incorrect."/>
                    <pic:cNvPicPr/>
                  </pic:nvPicPr>
                  <pic:blipFill>
                    <a:blip r:embed="rId11"/>
                    <a:stretch>
                      <a:fillRect/>
                    </a:stretch>
                  </pic:blipFill>
                  <pic:spPr>
                    <a:xfrm>
                      <a:off x="0" y="0"/>
                      <a:ext cx="9144000" cy="5141415"/>
                    </a:xfrm>
                    <a:prstGeom prst="rect">
                      <a:avLst/>
                    </a:prstGeom>
                  </pic:spPr>
                </pic:pic>
              </a:graphicData>
            </a:graphic>
          </wp:inline>
        </w:drawing>
      </w:r>
    </w:p>
    <w:p w14:paraId="683BCC3C" w14:textId="48BAE615" w:rsidR="00926930" w:rsidRDefault="00651C6A">
      <w:pPr>
        <w:rPr>
          <w:color w:val="000000" w:themeColor="text1"/>
          <w:sz w:val="28"/>
          <w:szCs w:val="28"/>
          <w:lang w:val="af-ZA" w:bidi="ar-EG"/>
        </w:rPr>
      </w:pPr>
      <w:r>
        <w:rPr>
          <w:noProof/>
          <w:color w:val="000000" w:themeColor="text1"/>
          <w:sz w:val="28"/>
          <w:szCs w:val="28"/>
          <w:lang w:val="af-ZA" w:bidi="ar-EG"/>
        </w:rPr>
        <w:drawing>
          <wp:inline distT="0" distB="0" distL="0" distR="0" wp14:anchorId="4519897F" wp14:editId="2C295B5F">
            <wp:extent cx="9144000" cy="5142009"/>
            <wp:effectExtent l="0" t="0" r="0" b="1905"/>
            <wp:docPr id="1217402716"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02716" name="Picture 5" descr="A screenshot of a computer"/>
                    <pic:cNvPicPr/>
                  </pic:nvPicPr>
                  <pic:blipFill>
                    <a:blip r:embed="rId12"/>
                    <a:stretch>
                      <a:fillRect/>
                    </a:stretch>
                  </pic:blipFill>
                  <pic:spPr>
                    <a:xfrm>
                      <a:off x="0" y="0"/>
                      <a:ext cx="9144000" cy="5142009"/>
                    </a:xfrm>
                    <a:prstGeom prst="rect">
                      <a:avLst/>
                    </a:prstGeom>
                  </pic:spPr>
                </pic:pic>
              </a:graphicData>
            </a:graphic>
          </wp:inline>
        </w:drawing>
      </w:r>
    </w:p>
    <w:p w14:paraId="61E3A4E2" w14:textId="42A2DA39" w:rsidR="00926930" w:rsidRDefault="00651C6A">
      <w:pPr>
        <w:rPr>
          <w:color w:val="000000" w:themeColor="text1"/>
          <w:sz w:val="28"/>
          <w:szCs w:val="28"/>
          <w:lang w:val="af-ZA" w:bidi="ar-EG"/>
        </w:rPr>
      </w:pPr>
      <w:r>
        <w:rPr>
          <w:noProof/>
          <w:color w:val="000000" w:themeColor="text1"/>
          <w:sz w:val="28"/>
          <w:szCs w:val="28"/>
          <w:lang w:val="af-ZA" w:bidi="ar-EG"/>
        </w:rPr>
        <w:drawing>
          <wp:inline distT="0" distB="0" distL="0" distR="0" wp14:anchorId="1C06EF9F" wp14:editId="1B3DF1C9">
            <wp:extent cx="9144000" cy="5141415"/>
            <wp:effectExtent l="0" t="0" r="0" b="2540"/>
            <wp:docPr id="62599316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93163" name="Picture 6" descr="A screenshot of a computer&#10;&#10;AI-generated content may be incorrect."/>
                    <pic:cNvPicPr/>
                  </pic:nvPicPr>
                  <pic:blipFill>
                    <a:blip r:embed="rId13"/>
                    <a:stretch>
                      <a:fillRect/>
                    </a:stretch>
                  </pic:blipFill>
                  <pic:spPr>
                    <a:xfrm>
                      <a:off x="0" y="0"/>
                      <a:ext cx="9144000" cy="5141415"/>
                    </a:xfrm>
                    <a:prstGeom prst="rect">
                      <a:avLst/>
                    </a:prstGeom>
                  </pic:spPr>
                </pic:pic>
              </a:graphicData>
            </a:graphic>
          </wp:inline>
        </w:drawing>
      </w:r>
      <w:r>
        <w:rPr>
          <w:color w:val="000000" w:themeColor="text1"/>
          <w:sz w:val="28"/>
          <w:szCs w:val="28"/>
          <w:lang w:val="af-ZA" w:bidi="ar-EG"/>
        </w:rPr>
        <w:br w:type="page"/>
      </w:r>
      <w:r>
        <w:rPr>
          <w:noProof/>
          <w:color w:val="000000" w:themeColor="text1"/>
          <w:sz w:val="28"/>
          <w:szCs w:val="28"/>
          <w:lang w:val="af-ZA" w:bidi="ar-EG"/>
        </w:rPr>
        <w:drawing>
          <wp:inline distT="0" distB="0" distL="0" distR="0" wp14:anchorId="7C9A9066" wp14:editId="6B2358B8">
            <wp:extent cx="9144000" cy="5141415"/>
            <wp:effectExtent l="0" t="0" r="0" b="2540"/>
            <wp:docPr id="87730464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4646" name="Picture 7" descr="A screenshot of a computer&#10;&#10;AI-generated content may be incorrect."/>
                    <pic:cNvPicPr/>
                  </pic:nvPicPr>
                  <pic:blipFill>
                    <a:blip r:embed="rId14"/>
                    <a:stretch>
                      <a:fillRect/>
                    </a:stretch>
                  </pic:blipFill>
                  <pic:spPr>
                    <a:xfrm>
                      <a:off x="0" y="0"/>
                      <a:ext cx="9144000" cy="5141415"/>
                    </a:xfrm>
                    <a:prstGeom prst="rect">
                      <a:avLst/>
                    </a:prstGeom>
                  </pic:spPr>
                </pic:pic>
              </a:graphicData>
            </a:graphic>
          </wp:inline>
        </w:drawing>
      </w:r>
    </w:p>
    <w:p w14:paraId="75394F02" w14:textId="347BE958" w:rsidR="00926930" w:rsidRDefault="00000000">
      <w:pPr>
        <w:rPr>
          <w:color w:val="000000" w:themeColor="text1"/>
          <w:sz w:val="28"/>
          <w:szCs w:val="28"/>
          <w:lang w:val="af-ZA" w:bidi="ar-EG"/>
        </w:rPr>
      </w:pPr>
      <w:r>
        <w:rPr>
          <w:color w:val="000000" w:themeColor="text1"/>
          <w:sz w:val="28"/>
          <w:szCs w:val="28"/>
          <w:lang w:val="af-ZA" w:bidi="ar-EG"/>
        </w:rPr>
        <w:br w:type="page"/>
      </w:r>
    </w:p>
    <w:p w14:paraId="329908EC" w14:textId="77777777" w:rsidR="00926930" w:rsidRDefault="00926930">
      <w:pPr>
        <w:rPr>
          <w:color w:val="000000" w:themeColor="text1"/>
          <w:sz w:val="28"/>
          <w:szCs w:val="28"/>
          <w:lang w:val="af-ZA" w:bidi="ar-EG"/>
        </w:rPr>
      </w:pPr>
    </w:p>
    <w:p w14:paraId="33F80FB1" w14:textId="77777777" w:rsidR="00926930" w:rsidRDefault="00000000">
      <w:pPr>
        <w:pStyle w:val="Heading2"/>
        <w:jc w:val="center"/>
        <w:rPr>
          <w:rFonts w:cstheme="minorBidi"/>
          <w:color w:val="000000" w:themeColor="text1"/>
          <w:sz w:val="28"/>
          <w:szCs w:val="28"/>
          <w:lang w:val="af-ZA" w:bidi="ar-EG"/>
        </w:rPr>
      </w:pPr>
      <w:r>
        <w:rPr>
          <w:sz w:val="32"/>
          <w:szCs w:val="32"/>
          <w:lang w:val="af-ZA"/>
        </w:rPr>
        <w:t>INQUIRY</w:t>
      </w:r>
      <w:r>
        <w:rPr>
          <w:rFonts w:hint="cs"/>
          <w:sz w:val="32"/>
          <w:szCs w:val="32"/>
          <w:lang w:val="af-ZA"/>
        </w:rPr>
        <w:t xml:space="preserve"> </w:t>
      </w:r>
      <w:r>
        <w:rPr>
          <w:sz w:val="32"/>
          <w:szCs w:val="32"/>
          <w:lang w:val="af-ZA"/>
        </w:rPr>
        <w:t>CODE</w:t>
      </w:r>
    </w:p>
    <w:p w14:paraId="6E522D78" w14:textId="399DD9EC" w:rsidR="00926930" w:rsidRDefault="00651C6A">
      <w:pPr>
        <w:pStyle w:val="Heading2"/>
        <w:rPr>
          <w:rFonts w:cstheme="minorBidi"/>
          <w:color w:val="000000" w:themeColor="text1"/>
          <w:sz w:val="28"/>
          <w:szCs w:val="28"/>
          <w:lang w:val="af-ZA" w:bidi="ar-EG"/>
        </w:rPr>
      </w:pPr>
      <w:r>
        <w:rPr>
          <w:rFonts w:cstheme="minorBidi"/>
          <w:noProof/>
          <w:color w:val="000000" w:themeColor="text1"/>
          <w:sz w:val="28"/>
          <w:szCs w:val="28"/>
          <w:lang w:val="af-ZA" w:bidi="ar-EG"/>
        </w:rPr>
        <w:drawing>
          <wp:inline distT="0" distB="0" distL="0" distR="0" wp14:anchorId="77BE0766" wp14:editId="54576B24">
            <wp:extent cx="9144000" cy="5141415"/>
            <wp:effectExtent l="0" t="0" r="0" b="2540"/>
            <wp:docPr id="188872980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29802" name="Picture 8" descr="A screenshot of a computer&#10;&#10;AI-generated content may be incorrect."/>
                    <pic:cNvPicPr/>
                  </pic:nvPicPr>
                  <pic:blipFill>
                    <a:blip r:embed="rId15"/>
                    <a:stretch>
                      <a:fillRect/>
                    </a:stretch>
                  </pic:blipFill>
                  <pic:spPr>
                    <a:xfrm>
                      <a:off x="0" y="0"/>
                      <a:ext cx="9144000" cy="5141415"/>
                    </a:xfrm>
                    <a:prstGeom prst="rect">
                      <a:avLst/>
                    </a:prstGeom>
                  </pic:spPr>
                </pic:pic>
              </a:graphicData>
            </a:graphic>
          </wp:inline>
        </w:drawing>
      </w:r>
      <w:r>
        <w:rPr>
          <w:rFonts w:cstheme="minorBidi"/>
          <w:color w:val="000000" w:themeColor="text1"/>
          <w:sz w:val="28"/>
          <w:szCs w:val="28"/>
          <w:lang w:val="af-ZA" w:bidi="ar-EG"/>
        </w:rPr>
        <w:br w:type="page"/>
      </w:r>
    </w:p>
    <w:p w14:paraId="6947E07B" w14:textId="31809D22" w:rsidR="00926930" w:rsidRDefault="00D356D8">
      <w:pPr>
        <w:rPr>
          <w:lang w:val="af-ZA"/>
        </w:rPr>
      </w:pPr>
      <w:r>
        <w:rPr>
          <w:noProof/>
          <w:lang w:val="af-ZA"/>
        </w:rPr>
        <w:drawing>
          <wp:inline distT="0" distB="0" distL="0" distR="0" wp14:anchorId="2E18FA4B" wp14:editId="1967EBC5">
            <wp:extent cx="9144000" cy="4308139"/>
            <wp:effectExtent l="0" t="0" r="0" b="0"/>
            <wp:docPr id="90439438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94384" name="Picture 9" descr="A screenshot of a computer&#10;&#10;AI-generated content may be incorrect."/>
                    <pic:cNvPicPr/>
                  </pic:nvPicPr>
                  <pic:blipFill>
                    <a:blip r:embed="rId16"/>
                    <a:stretch>
                      <a:fillRect/>
                    </a:stretch>
                  </pic:blipFill>
                  <pic:spPr>
                    <a:xfrm>
                      <a:off x="0" y="0"/>
                      <a:ext cx="9144000" cy="4308139"/>
                    </a:xfrm>
                    <a:prstGeom prst="rect">
                      <a:avLst/>
                    </a:prstGeom>
                  </pic:spPr>
                </pic:pic>
              </a:graphicData>
            </a:graphic>
          </wp:inline>
        </w:drawing>
      </w:r>
    </w:p>
    <w:p w14:paraId="057BBBEF" w14:textId="3FE0196D" w:rsidR="00926930" w:rsidRDefault="00D356D8">
      <w:r>
        <w:rPr>
          <w:noProof/>
        </w:rPr>
        <w:drawing>
          <wp:inline distT="0" distB="0" distL="0" distR="0" wp14:anchorId="133C31B5" wp14:editId="55D641B2">
            <wp:extent cx="9144000" cy="3726395"/>
            <wp:effectExtent l="0" t="0" r="0" b="7620"/>
            <wp:docPr id="213621385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3851" name="Picture 10" descr="A screenshot of a computer&#10;&#10;AI-generated content may be incorrect."/>
                    <pic:cNvPicPr/>
                  </pic:nvPicPr>
                  <pic:blipFill>
                    <a:blip r:embed="rId17"/>
                    <a:stretch>
                      <a:fillRect/>
                    </a:stretch>
                  </pic:blipFill>
                  <pic:spPr>
                    <a:xfrm>
                      <a:off x="0" y="0"/>
                      <a:ext cx="9144000" cy="3726395"/>
                    </a:xfrm>
                    <a:prstGeom prst="rect">
                      <a:avLst/>
                    </a:prstGeom>
                  </pic:spPr>
                </pic:pic>
              </a:graphicData>
            </a:graphic>
          </wp:inline>
        </w:drawing>
      </w:r>
    </w:p>
    <w:p w14:paraId="76E56CDA" w14:textId="77777777" w:rsidR="00926930" w:rsidRDefault="00926930"/>
    <w:p w14:paraId="5A8DEDC4" w14:textId="77777777" w:rsidR="00926930" w:rsidRDefault="00926930"/>
    <w:p w14:paraId="11E75ABD" w14:textId="77777777" w:rsidR="00926930" w:rsidRDefault="00000000">
      <w:pPr>
        <w:pStyle w:val="Heading2"/>
      </w:pPr>
      <w:r>
        <w:t>Conclusion</w:t>
      </w:r>
    </w:p>
    <w:p w14:paraId="7390B2AA" w14:textId="77777777" w:rsidR="00926930" w:rsidRDefault="00000000">
      <w:r>
        <w:t>This project demonstrates the design and implementation of a university student registration database. The database is normalized to 3NF and includes various entities and relationships. Sample queries are provided to illustrate the operations that can be performed on the database.</w:t>
      </w:r>
    </w:p>
    <w:p w14:paraId="112311D5" w14:textId="77777777" w:rsidR="00926930" w:rsidRDefault="00926930">
      <w:pPr>
        <w:rPr>
          <w:lang w:val="af-ZA"/>
        </w:rPr>
      </w:pPr>
    </w:p>
    <w:p w14:paraId="096FC56A" w14:textId="77777777" w:rsidR="00926930" w:rsidRDefault="00926930">
      <w:pPr>
        <w:pStyle w:val="Heading2"/>
        <w:rPr>
          <w:rFonts w:cstheme="minorBidi"/>
          <w:color w:val="000000" w:themeColor="text1"/>
          <w:sz w:val="28"/>
          <w:szCs w:val="28"/>
          <w:lang w:val="af-ZA" w:bidi="ar-EG"/>
        </w:rPr>
      </w:pPr>
    </w:p>
    <w:p w14:paraId="1FF52D5B" w14:textId="77777777" w:rsidR="00926930" w:rsidRDefault="00926930">
      <w:pPr>
        <w:pStyle w:val="Heading2"/>
        <w:rPr>
          <w:rFonts w:cstheme="minorBidi"/>
          <w:color w:val="000000" w:themeColor="text1"/>
          <w:sz w:val="28"/>
          <w:szCs w:val="28"/>
          <w:lang w:val="af-ZA" w:bidi="ar-EG"/>
        </w:rPr>
      </w:pPr>
    </w:p>
    <w:p w14:paraId="1BD9B83B" w14:textId="77777777" w:rsidR="00926930" w:rsidRDefault="00926930">
      <w:pPr>
        <w:pStyle w:val="Heading2"/>
        <w:rPr>
          <w:rFonts w:cstheme="minorBidi"/>
          <w:color w:val="000000" w:themeColor="text1"/>
          <w:sz w:val="28"/>
          <w:szCs w:val="28"/>
          <w:lang w:val="af-ZA" w:bidi="ar-EG"/>
        </w:rPr>
      </w:pPr>
    </w:p>
    <w:p w14:paraId="0A7D5D71" w14:textId="77777777" w:rsidR="00926930" w:rsidRDefault="00926930">
      <w:pPr>
        <w:pStyle w:val="Heading2"/>
        <w:rPr>
          <w:rFonts w:cstheme="minorBidi"/>
          <w:color w:val="000000" w:themeColor="text1"/>
          <w:sz w:val="28"/>
          <w:szCs w:val="28"/>
          <w:lang w:val="af-ZA" w:bidi="ar-EG"/>
        </w:rPr>
      </w:pPr>
    </w:p>
    <w:p w14:paraId="06767FC3" w14:textId="77777777" w:rsidR="00926930" w:rsidRDefault="00926930">
      <w:pPr>
        <w:rPr>
          <w:color w:val="000000" w:themeColor="text1"/>
          <w:sz w:val="28"/>
          <w:szCs w:val="28"/>
          <w:lang w:val="af-ZA" w:bidi="ar-EG"/>
        </w:rPr>
      </w:pPr>
    </w:p>
    <w:p w14:paraId="0B1008CD" w14:textId="77777777" w:rsidR="00926930" w:rsidRDefault="00926930">
      <w:pPr>
        <w:rPr>
          <w:color w:val="000000" w:themeColor="text1"/>
          <w:sz w:val="28"/>
          <w:szCs w:val="28"/>
          <w:lang w:val="af-ZA" w:bidi="ar-EG"/>
        </w:rPr>
      </w:pPr>
    </w:p>
    <w:sectPr w:rsidR="00926930">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44C0D" w14:textId="77777777" w:rsidR="007578E0" w:rsidRDefault="007578E0">
      <w:pPr>
        <w:spacing w:line="240" w:lineRule="auto"/>
      </w:pPr>
      <w:r>
        <w:separator/>
      </w:r>
    </w:p>
  </w:endnote>
  <w:endnote w:type="continuationSeparator" w:id="0">
    <w:p w14:paraId="0CE4A84C" w14:textId="77777777" w:rsidR="007578E0" w:rsidRDefault="0075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8B54B" w14:textId="77777777" w:rsidR="00926930" w:rsidRDefault="00000000">
    <w:pPr>
      <w:pStyle w:val="Footer"/>
    </w:pPr>
    <w:r>
      <w:rPr>
        <w:noProof/>
      </w:rPr>
      <mc:AlternateContent>
        <mc:Choice Requires="wps">
          <w:drawing>
            <wp:anchor distT="0" distB="0" distL="114300" distR="114300" simplePos="0" relativeHeight="251659264" behindDoc="0" locked="0" layoutInCell="1" allowOverlap="1" wp14:anchorId="15E7EE53" wp14:editId="7DAE9B20">
              <wp:simplePos x="0" y="0"/>
              <wp:positionH relativeFrom="margin">
                <wp:align>left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820493" w14:textId="77777777" w:rsidR="00926930"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E7EE53"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E820493" w14:textId="77777777" w:rsidR="00926930"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FAF40B" w14:textId="77777777" w:rsidR="007578E0" w:rsidRDefault="007578E0">
      <w:pPr>
        <w:spacing w:after="0"/>
      </w:pPr>
      <w:r>
        <w:separator/>
      </w:r>
    </w:p>
  </w:footnote>
  <w:footnote w:type="continuationSeparator" w:id="0">
    <w:p w14:paraId="4CE3CF2E" w14:textId="77777777" w:rsidR="007578E0" w:rsidRDefault="007578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num w:numId="1" w16cid:durableId="498038396">
    <w:abstractNumId w:val="5"/>
  </w:num>
  <w:num w:numId="2" w16cid:durableId="361825227">
    <w:abstractNumId w:val="3"/>
  </w:num>
  <w:num w:numId="3" w16cid:durableId="641157343">
    <w:abstractNumId w:val="2"/>
  </w:num>
  <w:num w:numId="4" w16cid:durableId="499975655">
    <w:abstractNumId w:val="4"/>
  </w:num>
  <w:num w:numId="5" w16cid:durableId="1696953991">
    <w:abstractNumId w:val="1"/>
  </w:num>
  <w:num w:numId="6" w16cid:durableId="1492984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34616"/>
    <w:rsid w:val="0006063C"/>
    <w:rsid w:val="0015074B"/>
    <w:rsid w:val="00172A27"/>
    <w:rsid w:val="00200B1A"/>
    <w:rsid w:val="00237135"/>
    <w:rsid w:val="0029639D"/>
    <w:rsid w:val="0030473F"/>
    <w:rsid w:val="00326F90"/>
    <w:rsid w:val="00384C59"/>
    <w:rsid w:val="00571CB6"/>
    <w:rsid w:val="00651C6A"/>
    <w:rsid w:val="006D7742"/>
    <w:rsid w:val="00750B49"/>
    <w:rsid w:val="007578E0"/>
    <w:rsid w:val="00824004"/>
    <w:rsid w:val="00911DBE"/>
    <w:rsid w:val="00926930"/>
    <w:rsid w:val="00AA1D8D"/>
    <w:rsid w:val="00B47730"/>
    <w:rsid w:val="00C3744C"/>
    <w:rsid w:val="00CA6515"/>
    <w:rsid w:val="00CB0664"/>
    <w:rsid w:val="00CB3231"/>
    <w:rsid w:val="00D356D8"/>
    <w:rsid w:val="00FC693F"/>
    <w:rsid w:val="194B4A54"/>
    <w:rsid w:val="19DD3FA6"/>
    <w:rsid w:val="21CD4C26"/>
    <w:rsid w:val="29072B47"/>
    <w:rsid w:val="412030CF"/>
    <w:rsid w:val="5CA31C78"/>
    <w:rsid w:val="5DD54E92"/>
    <w:rsid w:val="6C9A2BF3"/>
    <w:rsid w:val="6CC026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D64596"/>
  <w14:defaultImageDpi w14:val="300"/>
  <w15:docId w15:val="{2FBFA2B6-5332-4242-BCFE-074E4192C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qFormat="1"/>
    <w:lsdException w:name="Medium List 1" w:uiPriority="65" w:qFormat="1"/>
    <w:lsdException w:name="Medium List 2" w:uiPriority="66"/>
    <w:lsdException w:name="Medium Grid 1" w:uiPriority="67"/>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qFormat="1"/>
    <w:lsdException w:name="Medium List 2 Accent 2" w:uiPriority="66" w:qFormat="1"/>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qFormat="1"/>
    <w:lsdException w:name="Medium List 2 Accent 3" w:uiPriority="66"/>
    <w:lsdException w:name="Medium Grid 1 Accent 3" w:uiPriority="67"/>
    <w:lsdException w:name="Medium Grid 2 Accent 3" w:uiPriority="68"/>
    <w:lsdException w:name="Medium Grid 3 Accent 3" w:uiPriority="69" w:qFormat="1"/>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lsdException w:name="Medium Shading 1 Accent 5" w:uiPriority="63"/>
    <w:lsdException w:name="Medium Shading 2 Accent 5" w:uiPriority="64" w:qFormat="1"/>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qFormat/>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qFormat/>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qFormat/>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character" w:customStyle="1" w:styleId="HTMLPreformattedChar">
    <w:name w:val="HTML Preformatted Char"/>
    <w:basedOn w:val="DefaultParagraphFont"/>
    <w:link w:val="HTMLPreformatted"/>
    <w:uiPriority w:val="99"/>
    <w:semiHidden/>
    <w:rsid w:val="00C3744C"/>
    <w:rPr>
      <w:rFonts w:ascii="SimSun" w:hAnsi="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244</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Abanoub sameh Helmy Halem</cp:lastModifiedBy>
  <cp:revision>17</cp:revision>
  <dcterms:created xsi:type="dcterms:W3CDTF">2013-12-23T23:15:00Z</dcterms:created>
  <dcterms:modified xsi:type="dcterms:W3CDTF">2025-05-15T12:49:00Z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AEF7A25F38B8402E9E0999EC3E7ACB70_12</vt:lpwstr>
  </property>
</Properties>
</file>